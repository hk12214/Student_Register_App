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48F0E5">
      <w:pPr>
        <w:spacing w:line="240" w:lineRule="auto"/>
        <w:rPr>
          <w:sz w:val="24"/>
          <w:szCs w:val="24"/>
        </w:rPr>
      </w:pPr>
      <w:bookmarkStart w:id="0" w:name="_GoBack"/>
    </w:p>
    <w:p w14:paraId="1521A642">
      <w:pPr>
        <w:spacing w:line="240" w:lineRule="auto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Student Registration Servlet Application</w:t>
      </w:r>
    </w:p>
    <w:p w14:paraId="4555C841">
      <w:pPr>
        <w:spacing w:line="240" w:lineRule="auto"/>
        <w:rPr>
          <w:rFonts w:hint="default"/>
          <w:sz w:val="24"/>
          <w:szCs w:val="24"/>
        </w:rPr>
      </w:pPr>
    </w:p>
    <w:p w14:paraId="6229D294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 simple Java Servlet web application that allows users to register students into a database and view all registered students in a table.</w:t>
      </w:r>
    </w:p>
    <w:p w14:paraId="513051A1">
      <w:pPr>
        <w:spacing w:line="240" w:lineRule="auto"/>
        <w:rPr>
          <w:rFonts w:hint="default"/>
          <w:sz w:val="24"/>
          <w:szCs w:val="24"/>
        </w:rPr>
      </w:pPr>
    </w:p>
    <w:p w14:paraId="23DF2C56">
      <w:pPr>
        <w:spacing w:line="240" w:lineRule="auto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Features</w:t>
      </w:r>
    </w:p>
    <w:p w14:paraId="529CDCBF">
      <w:pPr>
        <w:spacing w:line="240" w:lineRule="auto"/>
        <w:rPr>
          <w:rFonts w:hint="default"/>
          <w:sz w:val="24"/>
          <w:szCs w:val="24"/>
        </w:rPr>
      </w:pPr>
    </w:p>
    <w:p w14:paraId="55B2F49B">
      <w:pPr>
        <w:numPr>
          <w:ilvl w:val="0"/>
          <w:numId w:val="11"/>
        </w:numPr>
        <w:spacing w:line="240" w:lineRule="auto"/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Register a student with Name, Email, and Year</w:t>
      </w:r>
    </w:p>
    <w:p w14:paraId="2B306863">
      <w:pPr>
        <w:numPr>
          <w:numId w:val="0"/>
        </w:numPr>
        <w:spacing w:line="240" w:lineRule="auto"/>
        <w:ind w:leftChars="0"/>
        <w:rPr>
          <w:rFonts w:hint="default"/>
          <w:sz w:val="24"/>
          <w:szCs w:val="24"/>
        </w:rPr>
      </w:pPr>
    </w:p>
    <w:p w14:paraId="5D47F3AE">
      <w:pPr>
        <w:numPr>
          <w:ilvl w:val="0"/>
          <w:numId w:val="11"/>
        </w:numPr>
        <w:spacing w:line="240" w:lineRule="auto"/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View all registered students in an HTML table</w:t>
      </w:r>
    </w:p>
    <w:p w14:paraId="308C4FE8">
      <w:pPr>
        <w:spacing w:line="240" w:lineRule="auto"/>
        <w:rPr>
          <w:rFonts w:hint="default"/>
          <w:sz w:val="24"/>
          <w:szCs w:val="24"/>
        </w:rPr>
      </w:pPr>
    </w:p>
    <w:p w14:paraId="69F73221">
      <w:pPr>
        <w:numPr>
          <w:ilvl w:val="0"/>
          <w:numId w:val="11"/>
        </w:numPr>
        <w:spacing w:line="240" w:lineRule="auto"/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Data is stored persistently in a relational database</w:t>
      </w:r>
    </w:p>
    <w:p w14:paraId="086BDA37">
      <w:pPr>
        <w:spacing w:line="240" w:lineRule="auto"/>
        <w:rPr>
          <w:rFonts w:hint="default"/>
          <w:sz w:val="24"/>
          <w:szCs w:val="24"/>
        </w:rPr>
      </w:pPr>
    </w:p>
    <w:p w14:paraId="16F6D109">
      <w:pPr>
        <w:spacing w:line="240" w:lineRule="auto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Technologies Used</w:t>
      </w:r>
    </w:p>
    <w:p w14:paraId="0CD47CD5">
      <w:pPr>
        <w:spacing w:line="240" w:lineRule="auto"/>
        <w:rPr>
          <w:rFonts w:hint="default"/>
          <w:sz w:val="24"/>
          <w:szCs w:val="24"/>
        </w:rPr>
      </w:pPr>
    </w:p>
    <w:p w14:paraId="464188E4">
      <w:pPr>
        <w:numPr>
          <w:ilvl w:val="0"/>
          <w:numId w:val="12"/>
        </w:numPr>
        <w:spacing w:line="240" w:lineRule="auto"/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Java (Servlets, JDBC)</w:t>
      </w:r>
    </w:p>
    <w:p w14:paraId="0D3083FC">
      <w:pPr>
        <w:spacing w:line="240" w:lineRule="auto"/>
        <w:rPr>
          <w:rFonts w:hint="default"/>
          <w:sz w:val="24"/>
          <w:szCs w:val="24"/>
        </w:rPr>
      </w:pPr>
    </w:p>
    <w:p w14:paraId="1FD2B891">
      <w:pPr>
        <w:numPr>
          <w:ilvl w:val="0"/>
          <w:numId w:val="12"/>
        </w:numPr>
        <w:spacing w:line="240" w:lineRule="auto"/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HTML &amp; CSS</w:t>
      </w:r>
    </w:p>
    <w:p w14:paraId="4534E656">
      <w:pPr>
        <w:spacing w:line="240" w:lineRule="auto"/>
        <w:rPr>
          <w:rFonts w:hint="default"/>
          <w:sz w:val="24"/>
          <w:szCs w:val="24"/>
        </w:rPr>
      </w:pPr>
    </w:p>
    <w:p w14:paraId="5C29D12E">
      <w:pPr>
        <w:numPr>
          <w:ilvl w:val="0"/>
          <w:numId w:val="12"/>
        </w:numPr>
        <w:spacing w:line="240" w:lineRule="auto"/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Apache Tomcat</w:t>
      </w:r>
    </w:p>
    <w:p w14:paraId="36770C26">
      <w:pPr>
        <w:spacing w:line="240" w:lineRule="auto"/>
        <w:rPr>
          <w:rFonts w:hint="default"/>
          <w:sz w:val="24"/>
          <w:szCs w:val="24"/>
        </w:rPr>
      </w:pPr>
    </w:p>
    <w:p w14:paraId="3BC37D39">
      <w:pPr>
        <w:numPr>
          <w:ilvl w:val="0"/>
          <w:numId w:val="12"/>
        </w:numPr>
        <w:spacing w:line="240" w:lineRule="auto"/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MySQL </w:t>
      </w:r>
    </w:p>
    <w:p w14:paraId="1D8DFFA6">
      <w:pPr>
        <w:spacing w:line="240" w:lineRule="auto"/>
        <w:rPr>
          <w:rFonts w:hint="default"/>
          <w:sz w:val="24"/>
          <w:szCs w:val="24"/>
        </w:rPr>
      </w:pPr>
    </w:p>
    <w:p w14:paraId="14CB4AFE">
      <w:pPr>
        <w:spacing w:line="240" w:lineRule="auto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Application Endpoints</w:t>
      </w:r>
    </w:p>
    <w:p w14:paraId="1A986A52">
      <w:pPr>
        <w:spacing w:line="240" w:lineRule="auto"/>
        <w:rPr>
          <w:rFonts w:hint="default"/>
          <w:sz w:val="28"/>
          <w:szCs w:val="28"/>
        </w:rPr>
      </w:pPr>
    </w:p>
    <w:p w14:paraId="1627F962">
      <w:pPr>
        <w:spacing w:line="240" w:lineRule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1. Register Student</w:t>
      </w:r>
    </w:p>
    <w:p w14:paraId="2370C3CA">
      <w:pPr>
        <w:spacing w:line="240" w:lineRule="auto"/>
        <w:rPr>
          <w:rFonts w:hint="default"/>
          <w:sz w:val="24"/>
          <w:szCs w:val="24"/>
        </w:rPr>
      </w:pPr>
    </w:p>
    <w:p w14:paraId="08DBE4C4">
      <w:pPr>
        <w:spacing w:line="240" w:lineRule="auto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POST /</w:t>
      </w:r>
      <w:r>
        <w:rPr>
          <w:rFonts w:hint="default"/>
          <w:b/>
          <w:bCs/>
          <w:sz w:val="24"/>
          <w:szCs w:val="24"/>
          <w:lang w:val="en-US"/>
        </w:rPr>
        <w:t>R</w:t>
      </w:r>
      <w:r>
        <w:rPr>
          <w:rFonts w:hint="default"/>
          <w:b/>
          <w:bCs/>
          <w:sz w:val="24"/>
          <w:szCs w:val="24"/>
        </w:rPr>
        <w:t>egister</w:t>
      </w:r>
    </w:p>
    <w:p w14:paraId="78A17C08">
      <w:pPr>
        <w:spacing w:line="240" w:lineRule="auto"/>
        <w:rPr>
          <w:rFonts w:hint="default"/>
          <w:sz w:val="24"/>
          <w:szCs w:val="24"/>
        </w:rPr>
      </w:pPr>
    </w:p>
    <w:p w14:paraId="7396F8C2">
      <w:pPr>
        <w:numPr>
          <w:ilvl w:val="0"/>
          <w:numId w:val="13"/>
        </w:numPr>
        <w:spacing w:line="240" w:lineRule="auto"/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Accepts student details from an HTML form</w:t>
      </w:r>
    </w:p>
    <w:p w14:paraId="429636CC">
      <w:pPr>
        <w:spacing w:line="240" w:lineRule="auto"/>
        <w:rPr>
          <w:rFonts w:hint="default"/>
          <w:sz w:val="24"/>
          <w:szCs w:val="24"/>
        </w:rPr>
      </w:pPr>
    </w:p>
    <w:p w14:paraId="28ABDE03">
      <w:pPr>
        <w:numPr>
          <w:ilvl w:val="0"/>
          <w:numId w:val="13"/>
        </w:numPr>
        <w:spacing w:line="240" w:lineRule="auto"/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Validates input</w:t>
      </w:r>
    </w:p>
    <w:p w14:paraId="05AD5F91">
      <w:pPr>
        <w:spacing w:line="240" w:lineRule="auto"/>
        <w:rPr>
          <w:rFonts w:hint="default"/>
          <w:sz w:val="24"/>
          <w:szCs w:val="24"/>
        </w:rPr>
      </w:pPr>
    </w:p>
    <w:p w14:paraId="2FD6504D">
      <w:pPr>
        <w:numPr>
          <w:ilvl w:val="0"/>
          <w:numId w:val="13"/>
        </w:numPr>
        <w:spacing w:line="240" w:lineRule="auto"/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Saves the student into the database</w:t>
      </w:r>
    </w:p>
    <w:p w14:paraId="1BFCA255">
      <w:pPr>
        <w:spacing w:line="240" w:lineRule="auto"/>
        <w:rPr>
          <w:rFonts w:hint="default"/>
          <w:sz w:val="24"/>
          <w:szCs w:val="24"/>
        </w:rPr>
      </w:pPr>
    </w:p>
    <w:p w14:paraId="68BB141C">
      <w:pPr>
        <w:spacing w:line="240" w:lineRule="auto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Form Fields</w:t>
      </w:r>
    </w:p>
    <w:p w14:paraId="74869449">
      <w:pPr>
        <w:spacing w:line="240" w:lineRule="auto"/>
        <w:rPr>
          <w:rFonts w:hint="default"/>
          <w:sz w:val="24"/>
          <w:szCs w:val="24"/>
        </w:rPr>
      </w:pPr>
    </w:p>
    <w:p w14:paraId="42764E4F">
      <w:pPr>
        <w:numPr>
          <w:ilvl w:val="0"/>
          <w:numId w:val="13"/>
        </w:numPr>
        <w:spacing w:line="240" w:lineRule="auto"/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Name</w:t>
      </w:r>
    </w:p>
    <w:p w14:paraId="2A7CE6F8">
      <w:pPr>
        <w:spacing w:line="240" w:lineRule="auto"/>
        <w:rPr>
          <w:rFonts w:hint="default"/>
          <w:sz w:val="24"/>
          <w:szCs w:val="24"/>
        </w:rPr>
      </w:pPr>
    </w:p>
    <w:p w14:paraId="1EE40A4F">
      <w:pPr>
        <w:numPr>
          <w:ilvl w:val="0"/>
          <w:numId w:val="13"/>
        </w:numPr>
        <w:spacing w:line="240" w:lineRule="auto"/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Email</w:t>
      </w:r>
    </w:p>
    <w:p w14:paraId="3ED861C4">
      <w:pPr>
        <w:spacing w:line="240" w:lineRule="auto"/>
        <w:rPr>
          <w:rFonts w:hint="default"/>
          <w:sz w:val="24"/>
          <w:szCs w:val="24"/>
        </w:rPr>
      </w:pPr>
    </w:p>
    <w:p w14:paraId="037722A7">
      <w:pPr>
        <w:numPr>
          <w:ilvl w:val="0"/>
          <w:numId w:val="13"/>
        </w:numPr>
        <w:spacing w:line="240" w:lineRule="auto"/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Year</w:t>
      </w:r>
    </w:p>
    <w:p w14:paraId="2A4A2DD7">
      <w:pPr>
        <w:spacing w:line="240" w:lineRule="auto"/>
        <w:rPr>
          <w:rFonts w:hint="default"/>
          <w:sz w:val="24"/>
          <w:szCs w:val="24"/>
        </w:rPr>
      </w:pPr>
    </w:p>
    <w:p w14:paraId="0F62EBA4">
      <w:pPr>
        <w:spacing w:line="240" w:lineRule="auto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2. View All Students</w:t>
      </w:r>
    </w:p>
    <w:p w14:paraId="637FB269">
      <w:pPr>
        <w:spacing w:line="240" w:lineRule="auto"/>
        <w:rPr>
          <w:rFonts w:hint="default"/>
          <w:sz w:val="28"/>
          <w:szCs w:val="28"/>
        </w:rPr>
      </w:pPr>
    </w:p>
    <w:p w14:paraId="53A17148">
      <w:pPr>
        <w:spacing w:line="240" w:lineRule="auto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GET /</w:t>
      </w:r>
      <w:r>
        <w:rPr>
          <w:rFonts w:hint="default"/>
          <w:b/>
          <w:bCs/>
          <w:sz w:val="24"/>
          <w:szCs w:val="24"/>
        </w:rPr>
        <w:t>ShowAll.</w:t>
      </w:r>
    </w:p>
    <w:p w14:paraId="0540CCF1">
      <w:pPr>
        <w:spacing w:line="240" w:lineRule="auto"/>
        <w:rPr>
          <w:rFonts w:hint="default"/>
          <w:sz w:val="24"/>
          <w:szCs w:val="24"/>
        </w:rPr>
      </w:pPr>
    </w:p>
    <w:p w14:paraId="142B0B41">
      <w:pPr>
        <w:numPr>
          <w:ilvl w:val="0"/>
          <w:numId w:val="13"/>
        </w:numPr>
        <w:spacing w:line="240" w:lineRule="auto"/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Fetches all student records from the database</w:t>
      </w:r>
    </w:p>
    <w:p w14:paraId="4F17293D">
      <w:pPr>
        <w:spacing w:line="240" w:lineRule="auto"/>
        <w:rPr>
          <w:rFonts w:hint="default"/>
          <w:sz w:val="24"/>
          <w:szCs w:val="24"/>
        </w:rPr>
      </w:pPr>
    </w:p>
    <w:p w14:paraId="516FDFEA">
      <w:pPr>
        <w:numPr>
          <w:ilvl w:val="0"/>
          <w:numId w:val="13"/>
        </w:numPr>
        <w:spacing w:line="240" w:lineRule="auto"/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Displays them in an HTML table (Name, Email, Year)</w:t>
      </w:r>
    </w:p>
    <w:p w14:paraId="78251843">
      <w:pPr>
        <w:spacing w:line="240" w:lineRule="auto"/>
        <w:rPr>
          <w:rFonts w:hint="default"/>
          <w:sz w:val="24"/>
          <w:szCs w:val="24"/>
        </w:rPr>
      </w:pPr>
    </w:p>
    <w:p w14:paraId="2F080635">
      <w:pPr>
        <w:spacing w:line="240" w:lineRule="auto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Database Schema</w:t>
      </w:r>
    </w:p>
    <w:p w14:paraId="595080DE">
      <w:pPr>
        <w:spacing w:line="240" w:lineRule="auto"/>
        <w:rPr>
          <w:rFonts w:hint="default"/>
          <w:sz w:val="28"/>
          <w:szCs w:val="28"/>
        </w:rPr>
      </w:pPr>
    </w:p>
    <w:p w14:paraId="6DCC10BC">
      <w:pPr>
        <w:spacing w:line="240" w:lineRule="auto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Table Name: students</w:t>
      </w:r>
    </w:p>
    <w:p w14:paraId="1C0651C5">
      <w:pPr>
        <w:spacing w:line="240" w:lineRule="auto"/>
        <w:rPr>
          <w:rFonts w:hint="default"/>
          <w:sz w:val="24"/>
          <w:szCs w:val="24"/>
          <w:vertAlign w:val="baseline"/>
        </w:rPr>
      </w:pPr>
      <w:r>
        <w:rPr>
          <w:rFonts w:hint="default"/>
          <w:sz w:val="24"/>
          <w:szCs w:val="24"/>
        </w:rPr>
        <w:tab/>
      </w:r>
    </w:p>
    <w:tbl>
      <w:tblPr>
        <w:tblStyle w:val="111"/>
        <w:tblW w:w="7725" w:type="dxa"/>
        <w:tblInd w:w="1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025"/>
        <w:gridCol w:w="2145"/>
        <w:gridCol w:w="3555"/>
      </w:tblGrid>
      <w:tr w14:paraId="3FCE5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25" w:type="dxa"/>
          </w:tcPr>
          <w:p w14:paraId="361F6348">
            <w:pPr>
              <w:spacing w:line="240" w:lineRule="auto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</w:rPr>
              <w:t>Column</w:t>
            </w:r>
          </w:p>
        </w:tc>
        <w:tc>
          <w:tcPr>
            <w:tcW w:w="2145" w:type="dxa"/>
          </w:tcPr>
          <w:p w14:paraId="04FEE0E3">
            <w:pPr>
              <w:spacing w:line="240" w:lineRule="auto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</w:rPr>
              <w:t>Type</w:t>
            </w:r>
            <w:r>
              <w:rPr>
                <w:rFonts w:hint="default"/>
                <w:sz w:val="24"/>
                <w:szCs w:val="24"/>
              </w:rPr>
              <w:tab/>
            </w:r>
          </w:p>
        </w:tc>
        <w:tc>
          <w:tcPr>
            <w:tcW w:w="3555" w:type="dxa"/>
          </w:tcPr>
          <w:p w14:paraId="0635B17A">
            <w:pPr>
              <w:spacing w:line="240" w:lineRule="auto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Constraints</w:t>
            </w:r>
          </w:p>
          <w:p w14:paraId="5C3B75BE">
            <w:pPr>
              <w:spacing w:line="240" w:lineRule="auto"/>
              <w:rPr>
                <w:rFonts w:hint="default"/>
                <w:sz w:val="24"/>
                <w:szCs w:val="24"/>
                <w:vertAlign w:val="baseline"/>
              </w:rPr>
            </w:pPr>
          </w:p>
        </w:tc>
      </w:tr>
      <w:tr w14:paraId="20AD7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025" w:type="dxa"/>
          </w:tcPr>
          <w:p w14:paraId="371B3E33">
            <w:pPr>
              <w:spacing w:line="240" w:lineRule="auto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</w:rPr>
              <w:t>id</w:t>
            </w:r>
          </w:p>
        </w:tc>
        <w:tc>
          <w:tcPr>
            <w:tcW w:w="2145" w:type="dxa"/>
          </w:tcPr>
          <w:p w14:paraId="747DAF31">
            <w:pPr>
              <w:spacing w:line="240" w:lineRule="auto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</w:rPr>
              <w:t>INT</w:t>
            </w:r>
            <w:r>
              <w:rPr>
                <w:rFonts w:hint="default"/>
                <w:sz w:val="24"/>
                <w:szCs w:val="24"/>
              </w:rPr>
              <w:tab/>
            </w:r>
          </w:p>
        </w:tc>
        <w:tc>
          <w:tcPr>
            <w:tcW w:w="3555" w:type="dxa"/>
          </w:tcPr>
          <w:p w14:paraId="7D8081D1">
            <w:pPr>
              <w:spacing w:line="240" w:lineRule="auto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Primary Key, Auto Increment</w:t>
            </w:r>
          </w:p>
          <w:p w14:paraId="34801D3C">
            <w:pPr>
              <w:spacing w:line="240" w:lineRule="auto"/>
              <w:rPr>
                <w:rFonts w:hint="default"/>
                <w:sz w:val="24"/>
                <w:szCs w:val="24"/>
                <w:vertAlign w:val="baseline"/>
              </w:rPr>
            </w:pPr>
          </w:p>
        </w:tc>
      </w:tr>
      <w:tr w14:paraId="57E35D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35" w:hRule="atLeast"/>
        </w:trPr>
        <w:tc>
          <w:tcPr>
            <w:tcW w:w="2025" w:type="dxa"/>
          </w:tcPr>
          <w:p w14:paraId="1BE01DA5">
            <w:pPr>
              <w:spacing w:line="240" w:lineRule="auto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</w:rPr>
              <w:t>name</w:t>
            </w:r>
          </w:p>
        </w:tc>
        <w:tc>
          <w:tcPr>
            <w:tcW w:w="2145" w:type="dxa"/>
          </w:tcPr>
          <w:p w14:paraId="7A3F54E8">
            <w:pPr>
              <w:spacing w:line="240" w:lineRule="auto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</w:rPr>
              <w:t>VARCHAR(100)</w:t>
            </w:r>
          </w:p>
        </w:tc>
        <w:tc>
          <w:tcPr>
            <w:tcW w:w="3555" w:type="dxa"/>
          </w:tcPr>
          <w:p w14:paraId="2E53B114">
            <w:pPr>
              <w:spacing w:line="240" w:lineRule="auto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Not Null</w:t>
            </w:r>
          </w:p>
          <w:p w14:paraId="366B14E3">
            <w:pPr>
              <w:spacing w:line="240" w:lineRule="auto"/>
              <w:rPr>
                <w:rFonts w:hint="default"/>
                <w:sz w:val="24"/>
                <w:szCs w:val="24"/>
                <w:vertAlign w:val="baseline"/>
              </w:rPr>
            </w:pPr>
          </w:p>
        </w:tc>
      </w:tr>
      <w:tr w14:paraId="00653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26" w:hRule="atLeast"/>
        </w:trPr>
        <w:tc>
          <w:tcPr>
            <w:tcW w:w="2025" w:type="dxa"/>
          </w:tcPr>
          <w:p w14:paraId="09CD6380">
            <w:pPr>
              <w:spacing w:line="240" w:lineRule="auto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</w:rPr>
              <w:t>email</w:t>
            </w:r>
          </w:p>
        </w:tc>
        <w:tc>
          <w:tcPr>
            <w:tcW w:w="2145" w:type="dxa"/>
          </w:tcPr>
          <w:p w14:paraId="712C5ABC">
            <w:pPr>
              <w:spacing w:line="240" w:lineRule="auto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</w:rPr>
              <w:t>VARCHAR(100)</w:t>
            </w:r>
          </w:p>
        </w:tc>
        <w:tc>
          <w:tcPr>
            <w:tcW w:w="3555" w:type="dxa"/>
          </w:tcPr>
          <w:p w14:paraId="2CD5B8F8">
            <w:pPr>
              <w:spacing w:line="240" w:lineRule="auto"/>
              <w:rPr>
                <w:rFonts w:hint="default" w:ascii="Calibri" w:hAnsi="Calibri" w:cs="Calibri"/>
                <w:sz w:val="24"/>
                <w:szCs w:val="24"/>
                <w:vertAlign w:val="baseline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Not Null, Unique</w:t>
            </w:r>
          </w:p>
        </w:tc>
      </w:tr>
      <w:tr w14:paraId="22BE2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465" w:hRule="atLeast"/>
        </w:trPr>
        <w:tc>
          <w:tcPr>
            <w:tcW w:w="2025" w:type="dxa"/>
          </w:tcPr>
          <w:p w14:paraId="0B6DABD3">
            <w:pPr>
              <w:spacing w:line="240" w:lineRule="auto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</w:rPr>
              <w:t>year</w:t>
            </w:r>
          </w:p>
        </w:tc>
        <w:tc>
          <w:tcPr>
            <w:tcW w:w="2145" w:type="dxa"/>
          </w:tcPr>
          <w:p w14:paraId="17F0C801">
            <w:pPr>
              <w:spacing w:line="240" w:lineRule="auto"/>
              <w:rPr>
                <w:rFonts w:hint="default"/>
                <w:sz w:val="24"/>
                <w:szCs w:val="24"/>
                <w:vertAlign w:val="baseline"/>
              </w:rPr>
            </w:pPr>
            <w:r>
              <w:rPr>
                <w:rFonts w:hint="default"/>
                <w:sz w:val="24"/>
                <w:szCs w:val="24"/>
              </w:rPr>
              <w:t>INT</w:t>
            </w:r>
          </w:p>
        </w:tc>
        <w:tc>
          <w:tcPr>
            <w:tcW w:w="3555" w:type="dxa"/>
          </w:tcPr>
          <w:p w14:paraId="60A2B8BB">
            <w:pPr>
              <w:spacing w:line="240" w:lineRule="auto"/>
              <w:rPr>
                <w:rFonts w:hint="default"/>
                <w:sz w:val="24"/>
                <w:szCs w:val="24"/>
              </w:rPr>
            </w:pPr>
            <w:r>
              <w:rPr>
                <w:rFonts w:hint="default"/>
                <w:sz w:val="24"/>
                <w:szCs w:val="24"/>
              </w:rPr>
              <w:t>Not Null</w:t>
            </w:r>
          </w:p>
          <w:p w14:paraId="695F4C88">
            <w:pPr>
              <w:spacing w:line="240" w:lineRule="auto"/>
              <w:rPr>
                <w:rFonts w:hint="default"/>
                <w:sz w:val="24"/>
                <w:szCs w:val="24"/>
                <w:vertAlign w:val="baseline"/>
              </w:rPr>
            </w:pPr>
          </w:p>
        </w:tc>
      </w:tr>
    </w:tbl>
    <w:p w14:paraId="55E3E9B1">
      <w:pPr>
        <w:spacing w:line="240" w:lineRule="auto"/>
        <w:rPr>
          <w:rFonts w:hint="default"/>
          <w:sz w:val="24"/>
          <w:szCs w:val="24"/>
        </w:rPr>
      </w:pPr>
    </w:p>
    <w:p w14:paraId="41BDF8F4">
      <w:pPr>
        <w:spacing w:line="240" w:lineRule="auto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Setup Instructions</w:t>
      </w:r>
    </w:p>
    <w:p w14:paraId="7D956578">
      <w:pPr>
        <w:spacing w:line="240" w:lineRule="auto"/>
        <w:rPr>
          <w:rFonts w:hint="default"/>
          <w:sz w:val="24"/>
          <w:szCs w:val="24"/>
        </w:rPr>
      </w:pPr>
    </w:p>
    <w:p w14:paraId="17EAB774">
      <w:pPr>
        <w:numPr>
          <w:ilvl w:val="0"/>
          <w:numId w:val="13"/>
        </w:numPr>
        <w:spacing w:line="240" w:lineRule="auto"/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Clone the repository</w:t>
      </w:r>
    </w:p>
    <w:p w14:paraId="1D7A5CF0">
      <w:pPr>
        <w:spacing w:line="240" w:lineRule="auto"/>
        <w:rPr>
          <w:rFonts w:hint="default"/>
          <w:sz w:val="24"/>
          <w:szCs w:val="24"/>
        </w:rPr>
      </w:pPr>
    </w:p>
    <w:p w14:paraId="2D3EE12C">
      <w:pPr>
        <w:numPr>
          <w:ilvl w:val="0"/>
          <w:numId w:val="13"/>
        </w:numPr>
        <w:spacing w:line="240" w:lineRule="auto"/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Create the database and students table</w:t>
      </w:r>
    </w:p>
    <w:p w14:paraId="7E7C514A">
      <w:pPr>
        <w:spacing w:line="240" w:lineRule="auto"/>
        <w:rPr>
          <w:rFonts w:hint="default"/>
          <w:sz w:val="24"/>
          <w:szCs w:val="24"/>
        </w:rPr>
      </w:pPr>
    </w:p>
    <w:p w14:paraId="56041E14">
      <w:pPr>
        <w:numPr>
          <w:ilvl w:val="0"/>
          <w:numId w:val="13"/>
        </w:numPr>
        <w:spacing w:line="240" w:lineRule="auto"/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Update database credentials in the project</w:t>
      </w:r>
    </w:p>
    <w:p w14:paraId="52C6832E">
      <w:pPr>
        <w:spacing w:line="240" w:lineRule="auto"/>
        <w:rPr>
          <w:rFonts w:hint="default"/>
          <w:sz w:val="24"/>
          <w:szCs w:val="24"/>
        </w:rPr>
      </w:pPr>
    </w:p>
    <w:p w14:paraId="2A39B9F2">
      <w:pPr>
        <w:numPr>
          <w:ilvl w:val="0"/>
          <w:numId w:val="13"/>
        </w:numPr>
        <w:spacing w:line="240" w:lineRule="auto"/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Deploy the project on Apache Tomcat</w:t>
      </w:r>
    </w:p>
    <w:p w14:paraId="09EB7016">
      <w:pPr>
        <w:spacing w:line="240" w:lineRule="auto"/>
        <w:rPr>
          <w:rFonts w:hint="default"/>
          <w:sz w:val="24"/>
          <w:szCs w:val="24"/>
        </w:rPr>
      </w:pPr>
    </w:p>
    <w:p w14:paraId="6DE02E65">
      <w:pPr>
        <w:numPr>
          <w:ilvl w:val="0"/>
          <w:numId w:val="13"/>
        </w:numPr>
        <w:spacing w:line="240" w:lineRule="auto"/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Open the application</w:t>
      </w:r>
      <w:r>
        <w:rPr>
          <w:rFonts w:hint="default"/>
          <w:sz w:val="24"/>
          <w:szCs w:val="24"/>
        </w:rPr>
        <w:t xml:space="preserve"> in a browser</w:t>
      </w:r>
    </w:p>
    <w:p w14:paraId="10BE5DF7">
      <w:pPr>
        <w:spacing w:line="240" w:lineRule="auto"/>
        <w:rPr>
          <w:rFonts w:hint="default"/>
          <w:sz w:val="24"/>
          <w:szCs w:val="24"/>
        </w:rPr>
      </w:pPr>
    </w:p>
    <w:p w14:paraId="4A960821">
      <w:pPr>
        <w:spacing w:line="240" w:lineRule="auto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Project Structure (Simplified)</w:t>
      </w:r>
    </w:p>
    <w:p w14:paraId="650A391E">
      <w:pPr>
        <w:spacing w:line="240" w:lineRule="auto"/>
        <w:rPr>
          <w:rFonts w:hint="default"/>
          <w:sz w:val="24"/>
          <w:szCs w:val="24"/>
        </w:rPr>
      </w:pPr>
    </w:p>
    <w:p w14:paraId="3D2F928C">
      <w:pPr>
        <w:numPr>
          <w:ilvl w:val="0"/>
          <w:numId w:val="14"/>
        </w:numPr>
        <w:spacing w:line="240" w:lineRule="auto"/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Register.java – Handles student registration</w:t>
      </w:r>
    </w:p>
    <w:p w14:paraId="00B6852B">
      <w:pPr>
        <w:spacing w:line="240" w:lineRule="auto"/>
        <w:rPr>
          <w:rFonts w:hint="default"/>
          <w:sz w:val="24"/>
          <w:szCs w:val="24"/>
        </w:rPr>
      </w:pPr>
    </w:p>
    <w:p w14:paraId="3942A49F">
      <w:pPr>
        <w:numPr>
          <w:ilvl w:val="0"/>
          <w:numId w:val="14"/>
        </w:numPr>
        <w:spacing w:line="240" w:lineRule="auto"/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ShowAll.java – Displays all students</w:t>
      </w:r>
    </w:p>
    <w:p w14:paraId="2E6E2EE1">
      <w:pPr>
        <w:spacing w:line="240" w:lineRule="auto"/>
        <w:rPr>
          <w:rFonts w:hint="default"/>
          <w:sz w:val="24"/>
          <w:szCs w:val="24"/>
        </w:rPr>
      </w:pPr>
    </w:p>
    <w:p w14:paraId="3D99BAC4">
      <w:pPr>
        <w:numPr>
          <w:ilvl w:val="0"/>
          <w:numId w:val="14"/>
        </w:numPr>
        <w:spacing w:line="240" w:lineRule="auto"/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  <w:lang w:val="en-US"/>
        </w:rPr>
        <w:t>R</w:t>
      </w:r>
      <w:r>
        <w:rPr>
          <w:rFonts w:hint="default"/>
          <w:sz w:val="24"/>
          <w:szCs w:val="24"/>
        </w:rPr>
        <w:t>egister.</w:t>
      </w:r>
      <w:r>
        <w:rPr>
          <w:rFonts w:hint="default"/>
          <w:sz w:val="24"/>
          <w:szCs w:val="24"/>
          <w:lang w:val="en-US"/>
        </w:rPr>
        <w:t>jsp</w:t>
      </w:r>
      <w:r>
        <w:rPr>
          <w:rFonts w:hint="default"/>
          <w:sz w:val="24"/>
          <w:szCs w:val="24"/>
        </w:rPr>
        <w:t xml:space="preserve"> – Student registration form</w:t>
      </w:r>
    </w:p>
    <w:p w14:paraId="4F94ADB2">
      <w:pPr>
        <w:spacing w:line="240" w:lineRule="auto"/>
        <w:rPr>
          <w:rFonts w:hint="default"/>
          <w:sz w:val="24"/>
          <w:szCs w:val="24"/>
        </w:rPr>
      </w:pPr>
    </w:p>
    <w:p w14:paraId="3C922A35">
      <w:pPr>
        <w:numPr>
          <w:ilvl w:val="0"/>
          <w:numId w:val="14"/>
        </w:numPr>
        <w:spacing w:line="240" w:lineRule="auto"/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ShowAll.</w:t>
      </w:r>
      <w:r>
        <w:rPr>
          <w:rFonts w:hint="default"/>
          <w:sz w:val="24"/>
          <w:szCs w:val="24"/>
        </w:rPr>
        <w:t>jsp – Student list view</w:t>
      </w:r>
    </w:p>
    <w:p w14:paraId="310DA1B0">
      <w:pPr>
        <w:spacing w:line="240" w:lineRule="auto"/>
        <w:rPr>
          <w:rFonts w:hint="default"/>
          <w:sz w:val="24"/>
          <w:szCs w:val="24"/>
        </w:rPr>
      </w:pPr>
    </w:p>
    <w:p w14:paraId="31FE16A1">
      <w:pPr>
        <w:spacing w:line="240" w:lineRule="auto"/>
        <w:rPr>
          <w:rFonts w:hint="default"/>
          <w:b/>
          <w:bCs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Output</w:t>
      </w:r>
    </w:p>
    <w:p w14:paraId="40ECE91F">
      <w:pPr>
        <w:spacing w:line="240" w:lineRule="auto"/>
        <w:rPr>
          <w:rFonts w:hint="default"/>
          <w:sz w:val="24"/>
          <w:szCs w:val="24"/>
        </w:rPr>
      </w:pPr>
    </w:p>
    <w:p w14:paraId="33A26D9E">
      <w:pPr>
        <w:numPr>
          <w:ilvl w:val="0"/>
          <w:numId w:val="15"/>
        </w:numPr>
        <w:spacing w:line="240" w:lineRule="auto"/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Successful registration stores student data in the database</w:t>
      </w:r>
    </w:p>
    <w:p w14:paraId="7E857649">
      <w:pPr>
        <w:spacing w:line="240" w:lineRule="auto"/>
        <w:rPr>
          <w:rFonts w:hint="default"/>
          <w:sz w:val="24"/>
          <w:szCs w:val="24"/>
        </w:rPr>
      </w:pPr>
    </w:p>
    <w:p w14:paraId="4817E429">
      <w:pPr>
        <w:numPr>
          <w:ilvl w:val="0"/>
          <w:numId w:val="15"/>
        </w:numPr>
        <w:spacing w:line="240" w:lineRule="auto"/>
        <w:ind w:left="420" w:leftChars="0" w:hanging="42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/show_all displays all registered students in a table</w:t>
      </w:r>
    </w:p>
    <w:p w14:paraId="7FA130E1">
      <w:pPr>
        <w:spacing w:line="240" w:lineRule="auto"/>
        <w:rPr>
          <w:rFonts w:hint="default"/>
          <w:sz w:val="24"/>
          <w:szCs w:val="24"/>
        </w:rPr>
      </w:pPr>
    </w:p>
    <w:p w14:paraId="4600A0BB">
      <w:pPr>
        <w:spacing w:line="240" w:lineRule="auto"/>
        <w:rPr>
          <w:sz w:val="24"/>
          <w:szCs w:val="24"/>
        </w:rPr>
      </w:pPr>
    </w:p>
    <w:bookmarkEnd w:id="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Historic">
    <w:panose1 w:val="020B0502040204020203"/>
    <w:charset w:val="00"/>
    <w:family w:val="auto"/>
    <w:pitch w:val="default"/>
    <w:sig w:usb0="800001EF" w:usb1="02000002" w:usb2="0060C080" w:usb3="00000002" w:csb0="00000001" w:csb1="4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Corbel Light">
    <w:panose1 w:val="020B0303020204020204"/>
    <w:charset w:val="00"/>
    <w:family w:val="auto"/>
    <w:pitch w:val="default"/>
    <w:sig w:usb0="A00002EF" w:usb1="4000A44B" w:usb2="00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Bahnschrift Semi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834D55"/>
    <w:multiLevelType w:val="singleLevel"/>
    <w:tmpl w:val="84834D5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9C094182"/>
    <w:multiLevelType w:val="singleLevel"/>
    <w:tmpl w:val="9C09418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D8493BE0"/>
    <w:multiLevelType w:val="singleLevel"/>
    <w:tmpl w:val="D8493BE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4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5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6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7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8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9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10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1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2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3">
    <w:nsid w:val="43A52F9A"/>
    <w:multiLevelType w:val="singleLevel"/>
    <w:tmpl w:val="43A52F9A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4">
    <w:nsid w:val="661AD6C5"/>
    <w:multiLevelType w:val="singleLevel"/>
    <w:tmpl w:val="661AD6C5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2"/>
  </w:num>
  <w:num w:numId="2">
    <w:abstractNumId w:val="10"/>
  </w:num>
  <w:num w:numId="3">
    <w:abstractNumId w:val="9"/>
  </w:num>
  <w:num w:numId="4">
    <w:abstractNumId w:val="8"/>
  </w:num>
  <w:num w:numId="5">
    <w:abstractNumId w:val="7"/>
  </w:num>
  <w:num w:numId="6">
    <w:abstractNumId w:val="11"/>
  </w:num>
  <w:num w:numId="7">
    <w:abstractNumId w:val="6"/>
  </w:num>
  <w:num w:numId="8">
    <w:abstractNumId w:val="5"/>
  </w:num>
  <w:num w:numId="9">
    <w:abstractNumId w:val="4"/>
  </w:num>
  <w:num w:numId="10">
    <w:abstractNumId w:val="3"/>
  </w:num>
  <w:num w:numId="11">
    <w:abstractNumId w:val="1"/>
  </w:num>
  <w:num w:numId="12">
    <w:abstractNumId w:val="13"/>
  </w:num>
  <w:num w:numId="13">
    <w:abstractNumId w:val="2"/>
  </w:num>
  <w:num w:numId="14">
    <w:abstractNumId w:val="14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701618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1A395983"/>
    <w:rsid w:val="1EE161AE"/>
    <w:rsid w:val="22C167DC"/>
    <w:rsid w:val="4DEA2D1E"/>
    <w:rsid w:val="4F517881"/>
    <w:rsid w:val="558B3898"/>
    <w:rsid w:val="59F06FBF"/>
    <w:rsid w:val="67415AE0"/>
    <w:rsid w:val="74701618"/>
    <w:rsid w:val="79290747"/>
    <w:rsid w:val="79584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20" w:after="210" w:line="240" w:lineRule="auto"/>
      <w:ind w:leftChars="100"/>
      <w:jc w:val="center"/>
      <w:outlineLvl w:val="0"/>
    </w:pPr>
    <w:rPr>
      <w:rFonts w:ascii="Times New Roman" w:hAnsi="Times New Roman" w:eastAsia="SimSun" w:cs="Times New Roman"/>
      <w:b/>
      <w:kern w:val="44"/>
      <w:sz w:val="32"/>
      <w:szCs w:val="2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240" w:lineRule="auto"/>
      <w:jc w:val="center"/>
      <w:outlineLvl w:val="1"/>
    </w:pPr>
    <w:rPr>
      <w:rFonts w:ascii="Times New Roman" w:hAnsi="Times New Roman" w:eastAsia="SimSun" w:cs="Times New Roman"/>
      <w:b/>
      <w:bCs/>
      <w:kern w:val="2"/>
      <w:sz w:val="28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240" w:lineRule="auto"/>
      <w:jc w:val="center"/>
      <w:outlineLvl w:val="2"/>
    </w:pPr>
    <w:rPr>
      <w:rFonts w:ascii="Times New Roman" w:hAnsi="Times New Roman" w:eastAsia="SimSun" w:cs="Times New Roman"/>
      <w:b/>
      <w:bCs/>
      <w:kern w:val="2"/>
      <w:sz w:val="24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60" w:lineRule="auto"/>
      <w:jc w:val="left"/>
      <w:outlineLvl w:val="3"/>
    </w:pPr>
    <w:rPr>
      <w:rFonts w:ascii="Times New Roman" w:hAnsi="Times New Roman" w:eastAsia="SimSun" w:cs="Times New Roman"/>
      <w:bCs/>
      <w:kern w:val="2"/>
      <w:sz w:val="24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uiPriority w:val="0"/>
    <w:rPr>
      <w:sz w:val="16"/>
      <w:szCs w:val="16"/>
    </w:rPr>
  </w:style>
  <w:style w:type="paragraph" w:styleId="14">
    <w:name w:val="Block Text"/>
    <w:basedOn w:val="1"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uiPriority w:val="0"/>
    <w:pPr>
      <w:spacing w:after="120"/>
    </w:pPr>
  </w:style>
  <w:style w:type="paragraph" w:styleId="16">
    <w:name w:val="Body Text 2"/>
    <w:basedOn w:val="1"/>
    <w:uiPriority w:val="0"/>
    <w:pPr>
      <w:spacing w:after="120" w:line="480" w:lineRule="auto"/>
    </w:pPr>
  </w:style>
  <w:style w:type="paragraph" w:styleId="17">
    <w:name w:val="Body Text 3"/>
    <w:basedOn w:val="1"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uiPriority w:val="0"/>
    <w:pPr>
      <w:ind w:firstLine="420" w:firstLineChars="100"/>
    </w:pPr>
  </w:style>
  <w:style w:type="paragraph" w:styleId="19">
    <w:name w:val="Body Text Indent"/>
    <w:basedOn w:val="1"/>
    <w:uiPriority w:val="0"/>
    <w:pPr>
      <w:spacing w:after="120"/>
      <w:ind w:left="420" w:leftChars="200"/>
    </w:pPr>
  </w:style>
  <w:style w:type="paragraph" w:styleId="20">
    <w:name w:val="Body Text First Indent 2"/>
    <w:basedOn w:val="19"/>
    <w:uiPriority w:val="0"/>
    <w:pPr>
      <w:ind w:firstLine="420" w:firstLineChars="200"/>
    </w:pPr>
  </w:style>
  <w:style w:type="paragraph" w:styleId="21">
    <w:name w:val="Body Text Indent 2"/>
    <w:basedOn w:val="1"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uiPriority w:val="0"/>
    <w:pPr>
      <w:ind w:left="100" w:leftChars="2100"/>
    </w:pPr>
  </w:style>
  <w:style w:type="character" w:styleId="25">
    <w:name w:val="annotation reference"/>
    <w:basedOn w:val="11"/>
    <w:uiPriority w:val="0"/>
    <w:rPr>
      <w:sz w:val="21"/>
      <w:szCs w:val="21"/>
    </w:rPr>
  </w:style>
  <w:style w:type="paragraph" w:styleId="26">
    <w:name w:val="annotation text"/>
    <w:basedOn w:val="1"/>
    <w:uiPriority w:val="0"/>
    <w:pPr>
      <w:jc w:val="left"/>
    </w:pPr>
  </w:style>
  <w:style w:type="paragraph" w:styleId="27">
    <w:name w:val="annotation subject"/>
    <w:basedOn w:val="26"/>
    <w:next w:val="26"/>
    <w:uiPriority w:val="0"/>
    <w:rPr>
      <w:b/>
      <w:bCs/>
    </w:rPr>
  </w:style>
  <w:style w:type="paragraph" w:styleId="28">
    <w:name w:val="Date"/>
    <w:basedOn w:val="1"/>
    <w:next w:val="1"/>
    <w:uiPriority w:val="0"/>
    <w:pPr>
      <w:ind w:left="100" w:leftChars="2500"/>
    </w:pPr>
  </w:style>
  <w:style w:type="paragraph" w:styleId="29">
    <w:name w:val="Document Map"/>
    <w:basedOn w:val="1"/>
    <w:uiPriority w:val="0"/>
    <w:pPr>
      <w:shd w:val="clear" w:color="auto" w:fill="000080"/>
    </w:pPr>
  </w:style>
  <w:style w:type="paragraph" w:styleId="30">
    <w:name w:val="E-mail Signature"/>
    <w:basedOn w:val="1"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uiPriority w:val="0"/>
    <w:rPr>
      <w:vertAlign w:val="superscript"/>
    </w:rPr>
  </w:style>
  <w:style w:type="paragraph" w:styleId="33">
    <w:name w:val="endnote text"/>
    <w:basedOn w:val="1"/>
    <w:uiPriority w:val="0"/>
    <w:pPr>
      <w:snapToGrid w:val="0"/>
      <w:jc w:val="left"/>
    </w:pPr>
  </w:style>
  <w:style w:type="paragraph" w:styleId="34">
    <w:name w:val="envelope address"/>
    <w:basedOn w:val="1"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uiPriority w:val="0"/>
    <w:rPr>
      <w:color w:val="800080"/>
      <w:u w:val="single"/>
    </w:rPr>
  </w:style>
  <w:style w:type="paragraph" w:styleId="3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uiPriority w:val="0"/>
    <w:rPr>
      <w:vertAlign w:val="superscript"/>
    </w:rPr>
  </w:style>
  <w:style w:type="paragraph" w:styleId="39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uiPriority w:val="0"/>
  </w:style>
  <w:style w:type="paragraph" w:styleId="42">
    <w:name w:val="HTML Address"/>
    <w:basedOn w:val="1"/>
    <w:uiPriority w:val="0"/>
    <w:rPr>
      <w:i/>
      <w:iCs/>
    </w:rPr>
  </w:style>
  <w:style w:type="character" w:styleId="43">
    <w:name w:val="HTML Cite"/>
    <w:basedOn w:val="11"/>
    <w:uiPriority w:val="0"/>
    <w:rPr>
      <w:i/>
      <w:iCs/>
    </w:rPr>
  </w:style>
  <w:style w:type="character" w:styleId="44">
    <w:name w:val="HTML Code"/>
    <w:basedOn w:val="11"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uiPriority w:val="0"/>
    <w:rPr>
      <w:i/>
      <w:iCs/>
    </w:rPr>
  </w:style>
  <w:style w:type="character" w:styleId="46">
    <w:name w:val="HTML Keyboard"/>
    <w:basedOn w:val="11"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uiPriority w:val="0"/>
    <w:rPr>
      <w:rFonts w:ascii="Courier New" w:hAnsi="Courier New" w:cs="Courier New"/>
    </w:rPr>
  </w:style>
  <w:style w:type="character" w:styleId="49">
    <w:name w:val="HTML Typewriter"/>
    <w:basedOn w:val="11"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uiPriority w:val="0"/>
    <w:rPr>
      <w:i/>
      <w:iCs/>
    </w:rPr>
  </w:style>
  <w:style w:type="character" w:styleId="51">
    <w:name w:val="Hyperlink"/>
    <w:basedOn w:val="11"/>
    <w:uiPriority w:val="0"/>
    <w:rPr>
      <w:color w:val="0000FF"/>
      <w:u w:val="single"/>
    </w:rPr>
  </w:style>
  <w:style w:type="paragraph" w:styleId="52">
    <w:name w:val="index 1"/>
    <w:basedOn w:val="1"/>
    <w:next w:val="1"/>
    <w:uiPriority w:val="0"/>
  </w:style>
  <w:style w:type="paragraph" w:styleId="53">
    <w:name w:val="index 2"/>
    <w:basedOn w:val="1"/>
    <w:next w:val="1"/>
    <w:uiPriority w:val="0"/>
    <w:pPr>
      <w:ind w:left="200" w:leftChars="200"/>
    </w:pPr>
  </w:style>
  <w:style w:type="paragraph" w:styleId="54">
    <w:name w:val="index 3"/>
    <w:basedOn w:val="1"/>
    <w:next w:val="1"/>
    <w:uiPriority w:val="0"/>
    <w:pPr>
      <w:ind w:left="400" w:leftChars="400"/>
    </w:pPr>
  </w:style>
  <w:style w:type="paragraph" w:styleId="55">
    <w:name w:val="index 4"/>
    <w:basedOn w:val="1"/>
    <w:next w:val="1"/>
    <w:uiPriority w:val="0"/>
    <w:pPr>
      <w:ind w:left="600" w:leftChars="600"/>
    </w:pPr>
  </w:style>
  <w:style w:type="paragraph" w:styleId="56">
    <w:name w:val="index 5"/>
    <w:basedOn w:val="1"/>
    <w:next w:val="1"/>
    <w:uiPriority w:val="0"/>
    <w:pPr>
      <w:ind w:left="800" w:leftChars="800"/>
    </w:pPr>
  </w:style>
  <w:style w:type="paragraph" w:styleId="57">
    <w:name w:val="index 6"/>
    <w:basedOn w:val="1"/>
    <w:next w:val="1"/>
    <w:uiPriority w:val="0"/>
    <w:pPr>
      <w:ind w:left="1000" w:leftChars="1000"/>
    </w:pPr>
  </w:style>
  <w:style w:type="paragraph" w:styleId="58">
    <w:name w:val="index 7"/>
    <w:basedOn w:val="1"/>
    <w:next w:val="1"/>
    <w:uiPriority w:val="0"/>
    <w:pPr>
      <w:ind w:left="1200" w:leftChars="1200"/>
    </w:pPr>
  </w:style>
  <w:style w:type="paragraph" w:styleId="59">
    <w:name w:val="index 8"/>
    <w:basedOn w:val="1"/>
    <w:next w:val="1"/>
    <w:uiPriority w:val="0"/>
    <w:pPr>
      <w:ind w:left="1400" w:leftChars="1400"/>
    </w:pPr>
  </w:style>
  <w:style w:type="paragraph" w:styleId="60">
    <w:name w:val="index 9"/>
    <w:basedOn w:val="1"/>
    <w:next w:val="1"/>
    <w:uiPriority w:val="0"/>
    <w:pPr>
      <w:ind w:left="1600" w:leftChars="1600"/>
    </w:pPr>
  </w:style>
  <w:style w:type="paragraph" w:styleId="61">
    <w:name w:val="index heading"/>
    <w:basedOn w:val="1"/>
    <w:next w:val="52"/>
    <w:uiPriority w:val="0"/>
    <w:rPr>
      <w:rFonts w:ascii="Arial" w:hAnsi="Arial" w:cs="Arial"/>
      <w:b/>
      <w:bCs/>
    </w:rPr>
  </w:style>
  <w:style w:type="character" w:styleId="62">
    <w:name w:val="line number"/>
    <w:basedOn w:val="11"/>
    <w:uiPriority w:val="0"/>
  </w:style>
  <w:style w:type="paragraph" w:styleId="63">
    <w:name w:val="List"/>
    <w:basedOn w:val="1"/>
    <w:uiPriority w:val="0"/>
    <w:pPr>
      <w:ind w:left="200" w:hanging="200" w:hangingChars="200"/>
    </w:pPr>
  </w:style>
  <w:style w:type="paragraph" w:styleId="64">
    <w:name w:val="List 2"/>
    <w:basedOn w:val="1"/>
    <w:uiPriority w:val="0"/>
    <w:pPr>
      <w:ind w:left="100" w:leftChars="200" w:hanging="200" w:hangingChars="200"/>
    </w:pPr>
  </w:style>
  <w:style w:type="paragraph" w:styleId="65">
    <w:name w:val="List 3"/>
    <w:basedOn w:val="1"/>
    <w:uiPriority w:val="0"/>
    <w:pPr>
      <w:ind w:left="100" w:leftChars="400" w:hanging="200" w:hangingChars="200"/>
    </w:pPr>
  </w:style>
  <w:style w:type="paragraph" w:styleId="66">
    <w:name w:val="List 4"/>
    <w:basedOn w:val="1"/>
    <w:uiPriority w:val="0"/>
    <w:pPr>
      <w:ind w:left="100" w:leftChars="600" w:hanging="200" w:hangingChars="200"/>
    </w:pPr>
  </w:style>
  <w:style w:type="paragraph" w:styleId="67">
    <w:name w:val="List 5"/>
    <w:basedOn w:val="1"/>
    <w:uiPriority w:val="0"/>
    <w:pPr>
      <w:ind w:left="100" w:leftChars="800" w:hanging="200" w:hangingChars="200"/>
    </w:pPr>
  </w:style>
  <w:style w:type="paragraph" w:styleId="68">
    <w:name w:val="List Bullet"/>
    <w:basedOn w:val="1"/>
    <w:uiPriority w:val="0"/>
    <w:pPr>
      <w:numPr>
        <w:ilvl w:val="0"/>
        <w:numId w:val="1"/>
      </w:numPr>
    </w:pPr>
  </w:style>
  <w:style w:type="paragraph" w:styleId="69">
    <w:name w:val="List Bullet 2"/>
    <w:basedOn w:val="1"/>
    <w:uiPriority w:val="0"/>
    <w:pPr>
      <w:numPr>
        <w:ilvl w:val="0"/>
        <w:numId w:val="2"/>
      </w:numPr>
    </w:pPr>
  </w:style>
  <w:style w:type="paragraph" w:styleId="70">
    <w:name w:val="List Bullet 3"/>
    <w:basedOn w:val="1"/>
    <w:uiPriority w:val="0"/>
    <w:pPr>
      <w:numPr>
        <w:ilvl w:val="0"/>
        <w:numId w:val="3"/>
      </w:numPr>
    </w:pPr>
  </w:style>
  <w:style w:type="paragraph" w:styleId="71">
    <w:name w:val="List Bullet 4"/>
    <w:basedOn w:val="1"/>
    <w:uiPriority w:val="0"/>
    <w:pPr>
      <w:numPr>
        <w:ilvl w:val="0"/>
        <w:numId w:val="4"/>
      </w:numPr>
    </w:pPr>
  </w:style>
  <w:style w:type="paragraph" w:styleId="72">
    <w:name w:val="List Bullet 5"/>
    <w:basedOn w:val="1"/>
    <w:uiPriority w:val="0"/>
    <w:pPr>
      <w:numPr>
        <w:ilvl w:val="0"/>
        <w:numId w:val="5"/>
      </w:numPr>
    </w:pPr>
  </w:style>
  <w:style w:type="paragraph" w:styleId="73">
    <w:name w:val="List Continue"/>
    <w:basedOn w:val="1"/>
    <w:uiPriority w:val="0"/>
    <w:pPr>
      <w:spacing w:after="120"/>
      <w:ind w:left="420" w:leftChars="200"/>
    </w:pPr>
  </w:style>
  <w:style w:type="paragraph" w:styleId="74">
    <w:name w:val="List Continue 2"/>
    <w:basedOn w:val="1"/>
    <w:uiPriority w:val="0"/>
    <w:pPr>
      <w:spacing w:after="120"/>
      <w:ind w:left="840" w:leftChars="400"/>
    </w:pPr>
  </w:style>
  <w:style w:type="paragraph" w:styleId="75">
    <w:name w:val="List Continue 3"/>
    <w:basedOn w:val="1"/>
    <w:uiPriority w:val="0"/>
    <w:pPr>
      <w:spacing w:after="120"/>
      <w:ind w:left="1260" w:leftChars="600"/>
    </w:pPr>
  </w:style>
  <w:style w:type="paragraph" w:styleId="76">
    <w:name w:val="List Continue 4"/>
    <w:basedOn w:val="1"/>
    <w:uiPriority w:val="0"/>
    <w:pPr>
      <w:spacing w:after="120"/>
      <w:ind w:left="1680" w:leftChars="800"/>
    </w:pPr>
  </w:style>
  <w:style w:type="paragraph" w:styleId="77">
    <w:name w:val="List Continue 5"/>
    <w:basedOn w:val="1"/>
    <w:uiPriority w:val="0"/>
    <w:pPr>
      <w:spacing w:after="120"/>
      <w:ind w:left="2100" w:leftChars="1000"/>
    </w:pPr>
  </w:style>
  <w:style w:type="paragraph" w:styleId="78">
    <w:name w:val="List Number"/>
    <w:basedOn w:val="1"/>
    <w:uiPriority w:val="0"/>
    <w:pPr>
      <w:numPr>
        <w:ilvl w:val="0"/>
        <w:numId w:val="6"/>
      </w:numPr>
    </w:pPr>
  </w:style>
  <w:style w:type="paragraph" w:styleId="79">
    <w:name w:val="List Number 2"/>
    <w:basedOn w:val="1"/>
    <w:uiPriority w:val="0"/>
    <w:pPr>
      <w:numPr>
        <w:ilvl w:val="0"/>
        <w:numId w:val="7"/>
      </w:numPr>
    </w:pPr>
  </w:style>
  <w:style w:type="paragraph" w:styleId="80">
    <w:name w:val="List Number 3"/>
    <w:basedOn w:val="1"/>
    <w:uiPriority w:val="0"/>
    <w:pPr>
      <w:numPr>
        <w:ilvl w:val="0"/>
        <w:numId w:val="8"/>
      </w:numPr>
    </w:pPr>
  </w:style>
  <w:style w:type="paragraph" w:styleId="81">
    <w:name w:val="List Number 4"/>
    <w:basedOn w:val="1"/>
    <w:uiPriority w:val="0"/>
    <w:pPr>
      <w:numPr>
        <w:ilvl w:val="0"/>
        <w:numId w:val="9"/>
      </w:numPr>
    </w:pPr>
  </w:style>
  <w:style w:type="paragraph" w:styleId="82">
    <w:name w:val="List Number 5"/>
    <w:basedOn w:val="1"/>
    <w:uiPriority w:val="0"/>
    <w:pPr>
      <w:numPr>
        <w:ilvl w:val="0"/>
        <w:numId w:val="10"/>
      </w:numPr>
    </w:pPr>
  </w:style>
  <w:style w:type="paragraph" w:styleId="83">
    <w:name w:val="macro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uiPriority w:val="0"/>
    <w:rPr>
      <w:sz w:val="24"/>
      <w:szCs w:val="24"/>
    </w:rPr>
  </w:style>
  <w:style w:type="paragraph" w:styleId="86">
    <w:name w:val="Normal Indent"/>
    <w:basedOn w:val="1"/>
    <w:uiPriority w:val="0"/>
    <w:pPr>
      <w:ind w:firstLine="420" w:firstLineChars="200"/>
    </w:pPr>
  </w:style>
  <w:style w:type="paragraph" w:styleId="87">
    <w:name w:val="Note Heading"/>
    <w:basedOn w:val="1"/>
    <w:next w:val="1"/>
    <w:uiPriority w:val="0"/>
    <w:pPr>
      <w:jc w:val="center"/>
    </w:pPr>
  </w:style>
  <w:style w:type="character" w:styleId="88">
    <w:name w:val="page number"/>
    <w:basedOn w:val="11"/>
    <w:uiPriority w:val="0"/>
  </w:style>
  <w:style w:type="paragraph" w:styleId="89">
    <w:name w:val="Plain Text"/>
    <w:basedOn w:val="1"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uiPriority w:val="0"/>
  </w:style>
  <w:style w:type="paragraph" w:styleId="91">
    <w:name w:val="Signature"/>
    <w:basedOn w:val="1"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uiPriority w:val="0"/>
    <w:pPr>
      <w:ind w:left="420" w:leftChars="200"/>
    </w:pPr>
  </w:style>
  <w:style w:type="paragraph" w:styleId="129">
    <w:name w:val="table of figures"/>
    <w:basedOn w:val="1"/>
    <w:next w:val="1"/>
    <w:uiPriority w:val="0"/>
    <w:pPr>
      <w:ind w:leftChars="200" w:hanging="200" w:hangingChars="200"/>
    </w:pPr>
  </w:style>
  <w:style w:type="table" w:styleId="130">
    <w:name w:val="Table Professional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uiPriority w:val="0"/>
  </w:style>
  <w:style w:type="paragraph" w:styleId="143">
    <w:name w:val="toc 2"/>
    <w:basedOn w:val="1"/>
    <w:next w:val="1"/>
    <w:uiPriority w:val="0"/>
    <w:pPr>
      <w:ind w:left="420" w:leftChars="200"/>
    </w:pPr>
  </w:style>
  <w:style w:type="paragraph" w:styleId="144">
    <w:name w:val="toc 3"/>
    <w:basedOn w:val="1"/>
    <w:next w:val="1"/>
    <w:uiPriority w:val="0"/>
    <w:pPr>
      <w:ind w:left="840" w:leftChars="400"/>
    </w:pPr>
  </w:style>
  <w:style w:type="paragraph" w:styleId="145">
    <w:name w:val="toc 4"/>
    <w:basedOn w:val="1"/>
    <w:next w:val="1"/>
    <w:uiPriority w:val="0"/>
    <w:pPr>
      <w:ind w:left="1260" w:leftChars="600"/>
    </w:pPr>
  </w:style>
  <w:style w:type="paragraph" w:styleId="146">
    <w:name w:val="toc 5"/>
    <w:basedOn w:val="1"/>
    <w:next w:val="1"/>
    <w:uiPriority w:val="0"/>
    <w:pPr>
      <w:ind w:left="1680" w:leftChars="800"/>
    </w:pPr>
  </w:style>
  <w:style w:type="paragraph" w:styleId="147">
    <w:name w:val="toc 6"/>
    <w:basedOn w:val="1"/>
    <w:next w:val="1"/>
    <w:uiPriority w:val="0"/>
    <w:pPr>
      <w:ind w:left="2100" w:leftChars="1000"/>
    </w:pPr>
  </w:style>
  <w:style w:type="paragraph" w:styleId="148">
    <w:name w:val="toc 7"/>
    <w:basedOn w:val="1"/>
    <w:next w:val="1"/>
    <w:uiPriority w:val="0"/>
    <w:pPr>
      <w:ind w:left="2520" w:leftChars="1200"/>
    </w:pPr>
  </w:style>
  <w:style w:type="paragraph" w:styleId="149">
    <w:name w:val="toc 8"/>
    <w:basedOn w:val="1"/>
    <w:next w:val="1"/>
    <w:uiPriority w:val="0"/>
    <w:pPr>
      <w:ind w:left="2940" w:leftChars="1400"/>
    </w:pPr>
  </w:style>
  <w:style w:type="paragraph" w:styleId="150">
    <w:name w:val="toc 9"/>
    <w:basedOn w:val="1"/>
    <w:next w:val="1"/>
    <w:uiPriority w:val="0"/>
    <w:pPr>
      <w:ind w:left="3360" w:leftChars="1600"/>
    </w:pPr>
  </w:style>
  <w:style w:type="table" w:styleId="151">
    <w:name w:val="Light Shading"/>
    <w:basedOn w:val="12"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249">
    <w:name w:val="Style1"/>
    <w:basedOn w:val="1"/>
    <w:uiPriority w:val="0"/>
    <w:pPr>
      <w:ind w:left="840" w:leftChars="400"/>
    </w:pPr>
    <w:rPr>
      <w:rFonts w:ascii="Times New Roman" w:hAnsi="Times New Roman" w:eastAsia="SimSun" w:cs="Times New Roman"/>
      <w:kern w:val="2"/>
      <w:sz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2026-01-22T15:57:00Z</dcterms:created>
  <dc:creator>Helen</dc:creator>
  <cp:lastModifiedBy>Helen</cp:lastModifiedBy>
  <dcterms:modified xsi:type="dcterms:W3CDTF">2026-01-22T16:24:26Z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1033-12.2.0.23197</vt:lpwstr>
  </property>
  <property fmtid="{D5CDD505-2E9C-101B-9397-08002B2CF9AE}" pid="3" name="ICV">
    <vt:lpwstr>C97CEAB6BB504E718DF0B75C52D2A668_11</vt:lpwstr>
  </property>
</Properties>
</file>